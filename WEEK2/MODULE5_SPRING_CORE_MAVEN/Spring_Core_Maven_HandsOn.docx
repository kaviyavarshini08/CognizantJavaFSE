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2BFA56">
      <w:pPr>
        <w:pStyle w:val="36"/>
        <w:jc w:val="center"/>
      </w:pPr>
      <w:r>
        <w:t>Spring AOP &amp; Maven Completion Report</w:t>
      </w:r>
    </w:p>
    <w:p w14:paraId="4ACA8822">
      <w:pPr>
        <w:pStyle w:val="2"/>
      </w:pPr>
      <w:r>
        <w:t>Exercise 1: Dependency Management</w:t>
      </w:r>
    </w:p>
    <w:p w14:paraId="058483A9">
      <w:pPr>
        <w:pStyle w:val="3"/>
      </w:pPr>
      <w:r>
        <w:t>File: pom.xml</w:t>
      </w:r>
    </w:p>
    <w:p w14:paraId="1CCB670C">
      <w:r>
        <w:rPr>
          <w:rFonts w:ascii="Courier New" w:hAnsi="Courier New"/>
          <w:sz w:val="20"/>
        </w:rPr>
        <w:t>&lt;?xml version="1.0" encoding="UTF-8"?&gt;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&lt;project xmlns="http://maven.apache.org/POM/4.0.0" 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xmlns:xsi="http://www.w3.org/2001/XMLSchema-instance"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xsi:schemaLocation="http://maven.apache.org/POM/4.0.0 https://maven.apache.org/xsd/maven-4.0.0.xsd"&gt;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&lt;modelVersion&gt;4.0.0&lt;/modelVersion&gt;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&lt;parent&gt;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&lt;groupId&gt;org.springframework.boot&lt;/groupId&gt;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&lt;artifactId&gt;spring-boot-starter-parent&lt;/artifactId&gt;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&lt;version&gt;3.4.0&lt;/version&gt;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&lt;relativePath/&gt;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&lt;/parent&gt;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&lt;groupId&gt;com.library&lt;/groupId&gt;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&lt;artifactId&gt;demo&lt;/artifactId&gt;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&lt;version&gt;0.0.1-SNAPSHOT&lt;/version&gt;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&lt;dependencies&gt;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&lt;dependency&gt;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&lt;groupId&gt;org.springframework.boot&lt;/groupId&gt;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&lt;artifactId&gt;spring-boot-starter&lt;/artifactId&gt;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&lt;/dependency&gt;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&lt;dependency&gt;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&lt;groupId&gt;org.springframework.boot&lt;/groupId&gt;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&lt;artifactId&gt;spring-boot-starter-aop&lt;/artifactId&gt;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&lt;/dependency&gt;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&lt;/dependencies&gt;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&lt;/project&gt;</w:t>
      </w:r>
    </w:p>
    <w:p w14:paraId="58737D3A">
      <w:pPr>
        <w:pStyle w:val="3"/>
      </w:pPr>
      <w:r>
        <w:t>Proof of Execution</w:t>
      </w:r>
    </w:p>
    <w:p w14:paraId="68452FA2">
      <w:r>
        <w:drawing>
          <wp:inline distT="0" distB="0" distL="114300" distR="114300">
            <wp:extent cx="5236845" cy="3563620"/>
            <wp:effectExtent l="0" t="0" r="5715" b="2540"/>
            <wp:docPr id="3" name="Picture 3" descr="Screenshot 2026-07-12 0126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7-12 01264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6845" cy="356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78558">
      <w:r>
        <w:drawing>
          <wp:inline distT="0" distB="0" distL="114300" distR="114300">
            <wp:extent cx="5324475" cy="3848735"/>
            <wp:effectExtent l="0" t="0" r="9525" b="6985"/>
            <wp:docPr id="2" name="Picture 2" descr="Screenshot 2026-07-12 0126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7-12 01264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384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</w:p>
    <w:p w14:paraId="24FE3C69">
      <w:r>
        <w:br w:type="page"/>
      </w:r>
    </w:p>
    <w:p w14:paraId="580033BB">
      <w:pPr>
        <w:pStyle w:val="2"/>
      </w:pPr>
      <w:r>
        <w:t>Exercise 2: Repository Layer</w:t>
      </w:r>
    </w:p>
    <w:p w14:paraId="40D02BCB">
      <w:pPr>
        <w:pStyle w:val="3"/>
      </w:pPr>
      <w:r>
        <w:t>File: BookRepository.java</w:t>
      </w:r>
    </w:p>
    <w:p w14:paraId="3AEE84AA">
      <w:r>
        <w:rPr>
          <w:rFonts w:ascii="Courier New" w:hAnsi="Courier New"/>
          <w:sz w:val="20"/>
        </w:rPr>
        <w:t>package com.library.repository;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import org.springframework.stereotype.Repository;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@Repository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public class BookRepository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public void save()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System.out.println("Book saved to database.");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}</w:t>
      </w:r>
    </w:p>
    <w:p w14:paraId="7BADF4AA">
      <w:pPr>
        <w:pStyle w:val="3"/>
      </w:pPr>
      <w:r>
        <w:t>Proof of Execution</w:t>
      </w:r>
    </w:p>
    <w:p w14:paraId="0C6CEE86">
      <w:r>
        <w:drawing>
          <wp:inline distT="0" distB="0" distL="114300" distR="114300">
            <wp:extent cx="5486400" cy="3086100"/>
            <wp:effectExtent l="0" t="0" r="0" b="7620"/>
            <wp:docPr id="4" name="Picture 4" descr="Screenshot 2026-07-12 0117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7-12 0117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</w:p>
    <w:p w14:paraId="41A480AB">
      <w:r>
        <w:br w:type="page"/>
      </w:r>
    </w:p>
    <w:p w14:paraId="2C10D020">
      <w:pPr>
        <w:pStyle w:val="2"/>
      </w:pPr>
      <w:r>
        <w:t>Exercise 4: Cross-Cutting Concerns (AOP)</w:t>
      </w:r>
    </w:p>
    <w:p w14:paraId="1EF8ACF7">
      <w:pPr>
        <w:pStyle w:val="3"/>
      </w:pPr>
      <w:r>
        <w:t>File: LoggingAspect.java</w:t>
      </w:r>
    </w:p>
    <w:p w14:paraId="5397B7DE">
      <w:r>
        <w:rPr>
          <w:rFonts w:ascii="Courier New" w:hAnsi="Courier New"/>
          <w:sz w:val="20"/>
        </w:rPr>
        <w:t>package com.library.aspect;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import org.aspectj.lang.annotation.Aspect;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import org.aspectj.lang.annotation.Before;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import org.springframework.stereotype.Component;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@Aspect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@Component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public class LoggingAspect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@Before("execution(* com.library.service.BookService.*(..))")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public void logBefore() {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System.out.println("Logging: Method execution started.");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}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}</w:t>
      </w:r>
    </w:p>
    <w:p w14:paraId="1C210ED4">
      <w:pPr>
        <w:pStyle w:val="3"/>
      </w:pPr>
      <w:r>
        <w:t>Proof of Execution</w:t>
      </w:r>
    </w:p>
    <w:p w14:paraId="39D4B692">
      <w:r>
        <w:br w:type="textWrapping"/>
      </w:r>
      <w:r>
        <w:drawing>
          <wp:inline distT="0" distB="0" distL="114300" distR="114300">
            <wp:extent cx="5486400" cy="3764280"/>
            <wp:effectExtent l="0" t="0" r="0" b="0"/>
            <wp:docPr id="5" name="Picture 5" descr="Screenshot 2026-07-12 012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7-12 01233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</w:p>
    <w:p w14:paraId="55944054">
      <w:r>
        <w:br w:type="page"/>
      </w:r>
      <w:bookmarkStart w:id="0" w:name="_GoBack"/>
    </w:p>
    <w:bookmarkEnd w:id="0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A00002BF" w:usb1="68C7FCFB" w:usb2="00000010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22E6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123</Words>
  <Characters>1584</Characters>
  <Lines>0</Lines>
  <Paragraphs>0</Paragraphs>
  <TotalTime>4</TotalTime>
  <ScaleCrop>false</ScaleCrop>
  <LinksUpToDate>false</LinksUpToDate>
  <CharactersWithSpaces>1848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kaviyavarshini s</cp:lastModifiedBy>
  <dcterms:modified xsi:type="dcterms:W3CDTF">2026-07-11T20:00:26Z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eyJoZGlkIjoiMDNmZjIzNmM4MGUwNjY3N2IxMDQ2NDE3ZTY5NDk3MGMiLCJ1c2VySWQiOiI1Njc1NTU3NzkwNDcifQ==</vt:lpwstr>
  </property>
  <property fmtid="{D5CDD505-2E9C-101B-9397-08002B2CF9AE}" pid="3" name="KSOProductBuildVer">
    <vt:lpwstr>1033-12.1.0.26880</vt:lpwstr>
  </property>
  <property fmtid="{D5CDD505-2E9C-101B-9397-08002B2CF9AE}" pid="4" name="ICV">
    <vt:lpwstr>7720B57C583D4B53BFE118857601D660_13</vt:lpwstr>
  </property>
</Properties>
</file>