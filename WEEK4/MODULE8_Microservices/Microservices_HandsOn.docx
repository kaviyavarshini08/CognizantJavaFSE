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59510">
      <w:pPr>
        <w:pStyle w:val="36"/>
      </w:pPr>
      <w:r>
        <w:t xml:space="preserve">Microservices </w:t>
      </w:r>
    </w:p>
    <w:p w14:paraId="08FD1EE2">
      <w:pPr>
        <w:pStyle w:val="2"/>
      </w:pPr>
      <w:r>
        <w:t>1. Account Microservice</w:t>
      </w:r>
    </w:p>
    <w:p w14:paraId="5FD144B2">
      <w:pPr>
        <w:pStyle w:val="3"/>
      </w:pPr>
      <w:r>
        <w:t>pom.xml</w:t>
      </w:r>
    </w:p>
    <w:p w14:paraId="544DCD01">
      <w:r>
        <w:t>&lt;?xml version="1.0" encoding="UTF-8"?&gt;</w:t>
      </w:r>
      <w:r>
        <w:br w:type="textWrapping"/>
      </w:r>
      <w:r>
        <w:t>&lt;project ...&gt;</w:t>
      </w:r>
      <w:r>
        <w:br w:type="textWrapping"/>
      </w:r>
      <w:r>
        <w:t xml:space="preserve">    &lt;artifactId&gt;account&lt;/artifactId&gt;</w:t>
      </w:r>
      <w:r>
        <w:br w:type="textWrapping"/>
      </w:r>
      <w:r>
        <w:t xml:space="preserve">    &lt;dependencies&gt;</w:t>
      </w:r>
      <w:r>
        <w:br w:type="textWrapping"/>
      </w:r>
      <w:r>
        <w:t xml:space="preserve">        &lt;dependency&gt;</w:t>
      </w:r>
      <w:r>
        <w:br w:type="textWrapping"/>
      </w:r>
      <w:r>
        <w:t xml:space="preserve">            &lt;groupId&gt;org.springframework.boot&lt;/groupId&gt;</w:t>
      </w:r>
      <w:r>
        <w:br w:type="textWrapping"/>
      </w:r>
      <w:r>
        <w:t xml:space="preserve">            &lt;artifactId&gt;spring-boot-starter-web&lt;/artifactId&gt;</w:t>
      </w:r>
      <w:r>
        <w:br w:type="textWrapping"/>
      </w:r>
      <w:r>
        <w:t xml:space="preserve">        &lt;/dependency&gt;</w:t>
      </w:r>
      <w:r>
        <w:br w:type="textWrapping"/>
      </w:r>
      <w:r>
        <w:t xml:space="preserve">    &lt;/dependencies&gt;</w:t>
      </w:r>
      <w:r>
        <w:br w:type="textWrapping"/>
      </w:r>
      <w:r>
        <w:t>&lt;/project&gt;</w:t>
      </w:r>
    </w:p>
    <w:p w14:paraId="7742FA0A">
      <w:pPr>
        <w:pStyle w:val="3"/>
      </w:pPr>
      <w:r>
        <w:t>AccountController.java</w:t>
      </w:r>
    </w:p>
    <w:p w14:paraId="61368A02">
      <w:r>
        <w:t>package com.cognizant.account.controller;</w:t>
      </w:r>
      <w:r>
        <w:br w:type="textWrapping"/>
      </w:r>
      <w:r>
        <w:t>import org.springframework.web.bind.annotation.*;</w:t>
      </w:r>
      <w:r>
        <w:br w:type="textWrapping"/>
      </w:r>
      <w:r>
        <w:br w:type="textWrapping"/>
      </w:r>
      <w:r>
        <w:t>@RestController</w:t>
      </w:r>
      <w:r>
        <w:br w:type="textWrapping"/>
      </w:r>
      <w:r>
        <w:t>public class AccountController {</w:t>
      </w:r>
      <w:r>
        <w:br w:type="textWrapping"/>
      </w:r>
      <w:r>
        <w:t xml:space="preserve">    @GetMapping("/accounts/{number}")</w:t>
      </w:r>
      <w:r>
        <w:br w:type="textWrapping"/>
      </w:r>
      <w:r>
        <w:t xml:space="preserve">    public String getAccountDetails(@PathVariable String number) {</w:t>
      </w:r>
      <w:r>
        <w:br w:type="textWrapping"/>
      </w:r>
      <w:r>
        <w:t xml:space="preserve">        return "{ \"number\": \"" + number + "\", \"type\": \"savings\", \"balance\": 234343 }";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23F9F0AC">
      <w:pPr>
        <w:pStyle w:val="4"/>
      </w:pPr>
      <w:r>
        <w:t>Output</w:t>
      </w:r>
    </w:p>
    <w:p w14:paraId="724178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30140" cy="2033270"/>
            <wp:effectExtent l="0" t="0" r="7620" b="8890"/>
            <wp:docPr id="1" name="Picture 1" descr="Screenshot 2026-07-12 19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2 1911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A6B0">
      <w:pPr>
        <w:pStyle w:val="2"/>
      </w:pPr>
      <w:r>
        <w:t>2. Loan Microservice</w:t>
      </w:r>
    </w:p>
    <w:p w14:paraId="0745D23B">
      <w:pPr>
        <w:pStyle w:val="3"/>
      </w:pPr>
      <w:r>
        <w:t>pom.xml</w:t>
      </w:r>
    </w:p>
    <w:p w14:paraId="3FE016EB">
      <w:r>
        <w:t>&lt;?xml version="1.0" encoding="UTF-8"?&gt;</w:t>
      </w:r>
      <w:r>
        <w:br w:type="textWrapping"/>
      </w:r>
      <w:r>
        <w:t>&lt;project ...&gt;</w:t>
      </w:r>
      <w:r>
        <w:br w:type="textWrapping"/>
      </w:r>
      <w:r>
        <w:t xml:space="preserve">    &lt;artifactId&gt;loan&lt;/artifactId&gt;</w:t>
      </w:r>
      <w:r>
        <w:br w:type="textWrapping"/>
      </w:r>
      <w:r>
        <w:t xml:space="preserve">    &lt;dependencies&gt;</w:t>
      </w:r>
      <w:r>
        <w:br w:type="textWrapping"/>
      </w:r>
      <w:r>
        <w:t xml:space="preserve">        &lt;dependency&gt;</w:t>
      </w:r>
      <w:r>
        <w:br w:type="textWrapping"/>
      </w:r>
      <w:r>
        <w:t xml:space="preserve">            &lt;groupId&gt;org.springframework.boot&lt;/groupId&gt;</w:t>
      </w:r>
      <w:r>
        <w:br w:type="textWrapping"/>
      </w:r>
      <w:r>
        <w:t xml:space="preserve">            &lt;artifactId&gt;spring-boot-starter-web&lt;/artifactId&gt;</w:t>
      </w:r>
      <w:r>
        <w:br w:type="textWrapping"/>
      </w:r>
      <w:r>
        <w:t xml:space="preserve">        &lt;/dependency&gt;</w:t>
      </w:r>
      <w:r>
        <w:br w:type="textWrapping"/>
      </w:r>
      <w:r>
        <w:t xml:space="preserve">    &lt;/dependencies&gt;</w:t>
      </w:r>
      <w:r>
        <w:br w:type="textWrapping"/>
      </w:r>
      <w:r>
        <w:t>&lt;/project&gt;</w:t>
      </w:r>
    </w:p>
    <w:p w14:paraId="43563252">
      <w:pPr>
        <w:pStyle w:val="3"/>
      </w:pPr>
      <w:r>
        <w:t>LoanController.java</w:t>
      </w:r>
    </w:p>
    <w:p w14:paraId="29B8685F">
      <w:r>
        <w:t>package com.cognizant.loan.controller;</w:t>
      </w:r>
      <w:r>
        <w:br w:type="textWrapping"/>
      </w:r>
      <w:r>
        <w:t>import org.springframework.web.bind.annotation.*;</w:t>
      </w:r>
      <w:r>
        <w:br w:type="textWrapping"/>
      </w:r>
      <w:r>
        <w:br w:type="textWrapping"/>
      </w:r>
      <w:r>
        <w:t>@RestController</w:t>
      </w:r>
      <w:r>
        <w:br w:type="textWrapping"/>
      </w:r>
      <w:r>
        <w:t>public class LoanController {</w:t>
      </w:r>
      <w:r>
        <w:br w:type="textWrapping"/>
      </w:r>
      <w:r>
        <w:t xml:space="preserve">    @GetMapping("/loans/{number}")</w:t>
      </w:r>
      <w:r>
        <w:br w:type="textWrapping"/>
      </w:r>
      <w:r>
        <w:t xml:space="preserve">    public String getLoanDetails(@PathVariable String number) {</w:t>
      </w:r>
      <w:r>
        <w:br w:type="textWrapping"/>
      </w:r>
      <w:r>
        <w:t xml:space="preserve">        return "{ \"number\": \"" + number + "\", \"type\": \"car\", \"loan\": 400000, \"emi\": 3258, \"tenure\": 18 }";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61372C9">
      <w:pPr>
        <w:pStyle w:val="4"/>
      </w:pPr>
      <w:r>
        <w:t>Output</w:t>
      </w:r>
    </w:p>
    <w:p w14:paraId="7DE6678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483860" cy="2414905"/>
            <wp:effectExtent l="0" t="0" r="2540" b="8255"/>
            <wp:docPr id="2" name="Picture 2" descr="Screenshot 2026-07-12 19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2 1940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86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1277</Characters>
  <Lines>0</Lines>
  <Paragraphs>0</Paragraphs>
  <TotalTime>1</TotalTime>
  <ScaleCrop>false</ScaleCrop>
  <LinksUpToDate>false</LinksUpToDate>
  <CharactersWithSpaces>1487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2026-07-12T15:24:16Z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0F787D1EBFF7455CB19E6E1D9B3E374B_13</vt:lpwstr>
  </property>
</Properties>
</file>