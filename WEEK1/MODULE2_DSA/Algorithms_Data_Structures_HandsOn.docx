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72685">
      <w:pPr>
        <w:pStyle w:val="36"/>
        <w:jc w:val="center"/>
      </w:pPr>
      <w:r>
        <w:t>Cognizant Deepskilling: Algorithms and Data Structures</w:t>
      </w:r>
    </w:p>
    <w:p w14:paraId="52C797DB">
      <w:pPr>
        <w:pStyle w:val="2"/>
      </w:pPr>
      <w:r>
        <w:t>Exercise 2: E-commerce Platform Search Function</w:t>
      </w:r>
    </w:p>
    <w:p w14:paraId="266B3B4F">
      <w:r>
        <w:t>Scenario: You are working on the search functionality of an e-commerce platform. The search needs to be optimized for fast performance.</w:t>
      </w:r>
    </w:p>
    <w:p w14:paraId="42993F53">
      <w:pPr>
        <w:pStyle w:val="4"/>
      </w:pPr>
      <w:r>
        <w:t>Product.java</w:t>
      </w:r>
    </w:p>
    <w:p w14:paraId="73DEA9A8">
      <w:r>
        <w:rPr>
          <w:rFonts w:ascii="Courier New" w:hAnsi="Courier New"/>
          <w:sz w:val="20"/>
        </w:rPr>
        <w:t>public class Product implements Comparable&lt;Product&gt;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private int productId;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private String productName;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private String category;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public Product(int productId, String productName, String category)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this.productId = productId;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this.productName = productName;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this.category = category;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public int getProductId() { return productId;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public String getProductName() { return productName;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public String getCategory() { return category;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@Override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public int compareTo(Product other)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return Integer.compare(this.productId, other.productId);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@Override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public String toString()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return "Product{" + "id=" + productId + ", name='" + productName + "', category='" + category + "'}";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44EE85CC">
      <w:pPr>
        <w:pStyle w:val="4"/>
      </w:pPr>
      <w:r>
        <w:t>SearchPlatform.java</w:t>
      </w:r>
    </w:p>
    <w:p w14:paraId="51E07347">
      <w:r>
        <w:rPr>
          <w:rFonts w:ascii="Courier New" w:hAnsi="Courier New"/>
          <w:sz w:val="20"/>
        </w:rPr>
        <w:t>import java.util.Arrays;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public class SearchPlatform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Linear Search: O(n) time complexity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public static Product linearSearch(Product[] products, int targetId)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for (Product p : products)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if (p.getProductId() == targetId)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return p;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return null;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Binary Search: O(log n) time complexity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public static Product binarySearch(Product[] products, int targetId)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int left = 0;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int right = products.length - 1;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while (left &lt;= right)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int mid = left + (right - left) / 2;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if (products[mid].getProductId() == targetId)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return products[mid];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if (products[mid].getProductId() &lt; targetId)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left = mid + 1;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} else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right = mid - 1;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return null;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public static void main(String[] args)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Product[] inventory =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new Product(105, "Laptop", "Electronics"),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new Product(101, "Smartphone", "Electronics"),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new Product(109, "Desk Chair", "Furniture"),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new Product(102, "Coffee Maker", "Appliances"),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new Product(107, "Headphones", "Electronics")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System.out.println("--- Linear Search ---");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Product foundLinear = linearSearch(inventory, 109);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System.out.println("Found (109): " + (foundLinear != null ? foundLinear : "Not Found"));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System.out.println("\n--- Binary Search ---");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Arrays.sort(inventory); // Must be sorted before binary search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System.out.println("Inventory sorted by ID.");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Product foundBinary = binarySearch(inventory, 107);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System.out.println("Found (107): " + (foundBinary != null ? foundBinary : "Not Found"));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31595D45">
      <w:pPr>
        <w:jc w:val="left"/>
      </w:pPr>
      <w:r>
        <w:rPr>
          <w:b/>
          <w:color w:val="C80000"/>
          <w:sz w:val="28"/>
        </w:rPr>
        <w:br w:type="textWrapping"/>
      </w:r>
      <w:r>
        <w:rPr>
          <w:b/>
          <w:color w:val="C80000"/>
          <w:sz w:val="28"/>
        </w:rPr>
        <w:br w:type="textWrapping"/>
      </w:r>
      <w:r>
        <w:rPr>
          <w:b/>
          <w:color w:val="C80000"/>
          <w:sz w:val="28"/>
        </w:rPr>
        <w:drawing>
          <wp:inline distT="0" distB="0" distL="114300" distR="114300">
            <wp:extent cx="5486400" cy="3086100"/>
            <wp:effectExtent l="0" t="0" r="0" b="7620"/>
            <wp:docPr id="1" name="Picture 1" descr="Screenshot 2026-07-10 195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10 1950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eastAsiaTheme="majorEastAsia" w:cstheme="majorBidi"/>
          <w:b/>
          <w:bCs/>
          <w:color w:val="376092" w:themeColor="accent1" w:themeShade="BF"/>
          <w:sz w:val="28"/>
          <w:szCs w:val="28"/>
          <w:lang w:val="en-US" w:eastAsia="en-US" w:bidi="ar-SA"/>
        </w:rPr>
        <w:t>Exercise 7: Financial Forecasting</w:t>
      </w:r>
    </w:p>
    <w:p w14:paraId="47107D09">
      <w:r>
        <w:t>Scenario: You are developing a financial forecasting tool that predicts future values based on past data using recursive algorithms.</w:t>
      </w:r>
    </w:p>
    <w:p w14:paraId="5190DC53">
      <w:pPr>
        <w:pStyle w:val="4"/>
      </w:pPr>
      <w:r>
        <w:t>FinancialForecasting.java</w:t>
      </w:r>
    </w:p>
    <w:p w14:paraId="0CE91038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public class FinancialForecasting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Recursive method to calculate future value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// Time Complexity: O(n) where n is the number of periods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public static double calculateFutureValue(double presentValue, double growthRate, int periods)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// Base Case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if (periods &lt;= 0)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return presentValue;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// Recursive Case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return calculateFutureValue(presentValue * (1 + growthRate), growthRate, periods - 1);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public static void main(String[] args)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double presentValue = 10000.0;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double annualGrowthRate = 0.05; // 5%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int years = 10;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System.out.println("--- Financial Forecasting ---");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System.out.println("Present Value: $" + presentValue);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System.out.println("Annual Growth Rate: " + (annualGrowthRate * 100) + "%");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System.out.println("Years to forecast: " + years);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double futureValue = calculateFutureValue(presentValue, annualGrowthRate, years);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System.out.printf("\nPredicted Future Value: $%.2f\n", futureValue);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4E3F9938">
      <w:pPr>
        <w:rPr>
          <w:rFonts w:hint="default" w:ascii="Courier New" w:hAnsi="Courier New"/>
          <w:sz w:val="20"/>
          <w:lang w:val="en-US"/>
        </w:rPr>
      </w:pPr>
      <w:bookmarkStart w:id="0" w:name="_GoBack"/>
      <w:r>
        <w:rPr>
          <w:rFonts w:hint="default" w:ascii="Courier New" w:hAnsi="Courier New"/>
          <w:sz w:val="20"/>
          <w:lang w:val="en-US"/>
        </w:rPr>
        <w:drawing>
          <wp:inline distT="0" distB="0" distL="114300" distR="114300">
            <wp:extent cx="5486400" cy="3086100"/>
            <wp:effectExtent l="0" t="0" r="0" b="7620"/>
            <wp:docPr id="2" name="Picture 2" descr="Screenshot 2026-07-10 195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10 19520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B125F74">
      <w:pPr>
        <w:jc w:val="center"/>
      </w:pPr>
      <w:r>
        <w:rPr>
          <w:b/>
          <w:color w:val="C80000"/>
          <w:sz w:val="28"/>
        </w:rPr>
        <w:br w:type="textWrapping"/>
      </w:r>
      <w:r>
        <w:rPr>
          <w:b/>
          <w:color w:val="C80000"/>
          <w:sz w:val="28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79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479</Words>
  <Characters>3136</Characters>
  <Lines>0</Lines>
  <Paragraphs>0</Paragraphs>
  <TotalTime>1</TotalTime>
  <ScaleCrop>false</ScaleCrop>
  <LinksUpToDate>false</LinksUpToDate>
  <CharactersWithSpaces>4169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kaviyavarshini s</cp:lastModifiedBy>
  <dcterms:modified xsi:type="dcterms:W3CDTF">2026-07-10T14:24:09Z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eyJoZGlkIjoiMDNmZjIzNmM4MGUwNjY3N2IxMDQ2NDE3ZTY5NDk3MGMiLCJ1c2VySWQiOiI1Njc1NTU3NzkwNDcifQ==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A10B8A7066C0413589366BC17C70EDE6_13</vt:lpwstr>
  </property>
</Properties>
</file>