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37772">
      <w:pPr>
        <w:pStyle w:val="36"/>
        <w:jc w:val="center"/>
      </w:pPr>
      <w:r>
        <w:t>Cognizant Deepskilling: Design Patterns and Principles</w:t>
      </w:r>
    </w:p>
    <w:p w14:paraId="10E64862">
      <w:pPr>
        <w:pStyle w:val="2"/>
      </w:pPr>
      <w:r>
        <w:t>Exercise 1: Implementing the Singleton Pattern</w:t>
      </w:r>
    </w:p>
    <w:p w14:paraId="055871ED">
      <w:r>
        <w:t>Scenario: You need to ensure that a logging utility class in your application has only one instance throughout the application lifecycle to ensure consistent logging.</w:t>
      </w:r>
    </w:p>
    <w:p w14:paraId="27B35553">
      <w:pPr>
        <w:pStyle w:val="4"/>
      </w:pPr>
      <w:r>
        <w:t>Logger.java</w:t>
      </w:r>
    </w:p>
    <w:p w14:paraId="32884E3A">
      <w:r>
        <w:rPr>
          <w:rFonts w:ascii="Courier New" w:hAnsi="Courier New"/>
          <w:sz w:val="20"/>
        </w:rPr>
        <w:t>public class Logger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static Logger instance;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Logger()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System.out.println("Logger initialized.");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Logger getInstance()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(instance == null)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instance = new Logger();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instance;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log(String message)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System.out.println("[LOG] " + message);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3F008D51">
      <w:pPr>
        <w:pStyle w:val="4"/>
      </w:pPr>
      <w:r>
        <w:t>SingletonTest.java</w:t>
      </w:r>
    </w:p>
    <w:p w14:paraId="2D0F6D5B">
      <w:r>
        <w:rPr>
          <w:rFonts w:ascii="Courier New" w:hAnsi="Courier New"/>
          <w:sz w:val="20"/>
        </w:rPr>
        <w:t>public class SingletonTest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Logger logger1 = Logger.getInstance();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Logger logger2 = Logger.getInstance();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logger1.log("Application started.");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logger2.log("Processing data...");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(logger1 == logger2)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System.out.println("SUCCESS: logger1 and logger2 are the same instance.");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System.out.println("FAILURE: Different instances were created.");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388A96AA">
      <w:pPr>
        <w:jc w:val="center"/>
      </w:pP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drawing>
          <wp:inline distT="0" distB="0" distL="114300" distR="114300">
            <wp:extent cx="5486400" cy="3086100"/>
            <wp:effectExtent l="0" t="0" r="0" b="7620"/>
            <wp:docPr id="2" name="Picture 2" descr="Screenshot 2026-07-10 19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0 1925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</w:p>
    <w:p w14:paraId="643998E3">
      <w:pPr>
        <w:pStyle w:val="2"/>
      </w:pPr>
      <w:r>
        <w:t>Exercise 2: Implementing the Factory Method Pattern</w:t>
      </w:r>
    </w:p>
    <w:p w14:paraId="15F72550">
      <w:r>
        <w:t>Scenario: You are developing a document management system that needs to create different types of documents (e.g., Word, PDF, Excel).</w:t>
      </w:r>
    </w:p>
    <w:p w14:paraId="38D3FCBB">
      <w:pPr>
        <w:pStyle w:val="4"/>
      </w:pPr>
      <w:r>
        <w:t>Document.java</w:t>
      </w:r>
    </w:p>
    <w:p w14:paraId="5B4E0057">
      <w:r>
        <w:rPr>
          <w:rFonts w:ascii="Courier New" w:hAnsi="Courier New"/>
          <w:sz w:val="20"/>
        </w:rPr>
        <w:t>public interface Document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open();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save();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09FB311">
      <w:pPr>
        <w:pStyle w:val="4"/>
      </w:pPr>
      <w:r>
        <w:t>WordDocument.java</w:t>
      </w:r>
    </w:p>
    <w:p w14:paraId="259FA000">
      <w:r>
        <w:rPr>
          <w:rFonts w:ascii="Courier New" w:hAnsi="Courier New"/>
          <w:sz w:val="20"/>
        </w:rPr>
        <w:t>public class WordDocument implements Document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open()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System.out.println("Opening Word Document...");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save()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System.out.println("Saving Word Document...");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521ADD5">
      <w:pPr>
        <w:pStyle w:val="4"/>
      </w:pPr>
      <w:r>
        <w:t>PdfDocument.java</w:t>
      </w:r>
    </w:p>
    <w:p w14:paraId="5B189143">
      <w:r>
        <w:rPr>
          <w:rFonts w:ascii="Courier New" w:hAnsi="Courier New"/>
          <w:sz w:val="20"/>
        </w:rPr>
        <w:t>public class PdfDocument implements Document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open()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System.out.println("Opening PDF Document...");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save()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System.out.println("Saving PDF Document...");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F1CF95E">
      <w:pPr>
        <w:pStyle w:val="4"/>
      </w:pPr>
      <w:r>
        <w:t>ExcelDocument.java</w:t>
      </w:r>
    </w:p>
    <w:p w14:paraId="61461FDB">
      <w:r>
        <w:rPr>
          <w:rFonts w:ascii="Courier New" w:hAnsi="Courier New"/>
          <w:sz w:val="20"/>
        </w:rPr>
        <w:t>public class ExcelDocument implements Document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open()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System.out.println("Opening Excel Document...");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save()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System.out.println("Saving Excel Document...");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9FC4FF3">
      <w:pPr>
        <w:pStyle w:val="4"/>
      </w:pPr>
      <w:r>
        <w:t>DocumentFactory.java</w:t>
      </w:r>
    </w:p>
    <w:p w14:paraId="4B695B45">
      <w:r>
        <w:rPr>
          <w:rFonts w:ascii="Courier New" w:hAnsi="Courier New"/>
          <w:sz w:val="20"/>
        </w:rPr>
        <w:t>public abstract class DocumentFactory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abstract Document createDocument();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51F1C96">
      <w:pPr>
        <w:pStyle w:val="4"/>
      </w:pPr>
      <w:r>
        <w:t>WordDocumentFactory.java</w:t>
      </w:r>
    </w:p>
    <w:p w14:paraId="0D49B335">
      <w:r>
        <w:rPr>
          <w:rFonts w:ascii="Courier New" w:hAnsi="Courier New"/>
          <w:sz w:val="20"/>
        </w:rPr>
        <w:t>public class WordDocumentFactory extends DocumentFactory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Document createDocument()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new WordDocument();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7DDF4CB">
      <w:pPr>
        <w:pStyle w:val="4"/>
      </w:pPr>
      <w:r>
        <w:t>PdfDocumentFactory.java</w:t>
      </w:r>
    </w:p>
    <w:p w14:paraId="69EE6D0C">
      <w:r>
        <w:rPr>
          <w:rFonts w:ascii="Courier New" w:hAnsi="Courier New"/>
          <w:sz w:val="20"/>
        </w:rPr>
        <w:t>public class PdfDocumentFactory extends DocumentFactory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Document createDocument()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new PdfDocument();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E972CF4">
      <w:pPr>
        <w:pStyle w:val="4"/>
      </w:pPr>
      <w:r>
        <w:t>ExcelDocumentFactory.java</w:t>
      </w:r>
    </w:p>
    <w:p w14:paraId="52F43D24">
      <w:r>
        <w:rPr>
          <w:rFonts w:ascii="Courier New" w:hAnsi="Courier New"/>
          <w:sz w:val="20"/>
        </w:rPr>
        <w:t>public class ExcelDocumentFactory extends DocumentFactory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Document createDocument()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new ExcelDocument();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45E4987">
      <w:pPr>
        <w:pStyle w:val="4"/>
      </w:pPr>
      <w:r>
        <w:t>FactoryMethodTest.java</w:t>
      </w:r>
    </w:p>
    <w:p w14:paraId="5AFB73ED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public class FactoryMethodTest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DocumentFactory wordFactory = new WordDocumentFactory();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Document wordDoc = wordFactory.createDocument();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wordDoc.open();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wordDoc.save();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System.out.println("-------------------------");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DocumentFactory pdfFactory = new PdfDocumentFactory();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Document pdfDoc = pdfFactory.createDocument();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pdfDoc.open();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pdfDoc.save();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System.out.println("-------------------------");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DocumentFactory excelFactory = new ExcelDocumentFactory();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Document excelDoc = excelFactory.createDocument();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excelDoc.open();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excelDoc.save();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67BA1A3">
      <w:pPr>
        <w:rPr>
          <w:rFonts w:hint="default" w:ascii="Courier New" w:hAnsi="Courier New"/>
          <w:sz w:val="20"/>
          <w:lang w:val="en-US"/>
        </w:rPr>
      </w:pPr>
      <w:bookmarkStart w:id="0" w:name="_GoBack"/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86400" cy="3086100"/>
            <wp:effectExtent l="0" t="0" r="0" b="7620"/>
            <wp:docPr id="4" name="Picture 4" descr="Screenshot 2026-07-10 19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0 1936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90366A">
      <w:pPr>
        <w:rPr>
          <w:rFonts w:ascii="Courier New" w:hAnsi="Courier New"/>
          <w:sz w:val="20"/>
        </w:rPr>
      </w:pPr>
    </w:p>
    <w:p w14:paraId="669FCC54">
      <w:pPr>
        <w:jc w:val="center"/>
      </w:pP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43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371</Words>
  <Characters>2874</Characters>
  <Lines>0</Lines>
  <Paragraphs>0</Paragraphs>
  <TotalTime>2</TotalTime>
  <ScaleCrop>false</ScaleCrop>
  <LinksUpToDate>false</LinksUpToDate>
  <CharactersWithSpaces>3638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kaviyavarshini s</cp:lastModifiedBy>
  <dcterms:modified xsi:type="dcterms:W3CDTF">2026-07-10T14:15:21Z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1DDFF90F8808445288813ABF55009807_13</vt:lpwstr>
  </property>
</Properties>
</file>