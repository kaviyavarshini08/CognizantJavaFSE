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D7E47">
      <w:pPr>
        <w:pStyle w:val="36"/>
        <w:jc w:val="center"/>
      </w:pPr>
      <w:r>
        <w:t>Testing and Logging - Completion Report</w:t>
      </w:r>
    </w:p>
    <w:p w14:paraId="1EC4D9E3">
      <w:pPr>
        <w:pStyle w:val="2"/>
      </w:pPr>
      <w:r>
        <w:t>JUnit Exercise 1: Setting Up JUnit</w:t>
      </w:r>
    </w:p>
    <w:p w14:paraId="11601EA4">
      <w:pPr>
        <w:pStyle w:val="3"/>
      </w:pPr>
      <w:r>
        <w:t>File: pom.xml</w:t>
      </w:r>
    </w:p>
    <w:p w14:paraId="1AAAEC5A">
      <w:r>
        <w:rPr>
          <w:rFonts w:ascii="Courier New" w:hAnsi="Courier New"/>
          <w:sz w:val="20"/>
        </w:rPr>
        <w:t xml:space="preserve">&lt;project xmlns="http://maven.apache.org/POM/4.0.0"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xmlns:xsi="http://www.w3.org/2001/XMLSchema-instance"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xsi:schemaLocation="http://maven.apache.org/POM/4.0.0 http://maven.apache.org/xsd/maven-4.0.0.xsd"&gt;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&lt;modelVersion&gt;4.0.0&lt;/modelVersion&gt;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&lt;groupId&gt;com.cognizant.fse&lt;/groupId&gt;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&lt;artifactId&gt;testing-logging-exercises&lt;/artifactId&gt;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&lt;version&gt;1.0-SNAPSHOT&lt;/version&gt;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&lt;properties&gt;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&lt;maven.compiler.source&gt;17&lt;/maven.compiler.source&gt;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&lt;maven.compiler.target&gt;17&lt;/maven.compiler.target&gt;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&lt;/properties&gt;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&lt;dependencies&gt;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&lt;dependency&gt;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&lt;groupId&gt;org.junit.jupiter&lt;/groupId&gt;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&lt;artifactId&gt;junit-jupiter&lt;/artifactId&gt;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&lt;version&gt;5.10.0&lt;/version&gt;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&lt;scope&gt;test&lt;/scope&gt;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&lt;/dependency&gt;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&lt;dependency&gt;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&lt;groupId&gt;org.mockito&lt;/groupId&gt;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&lt;artifactId&gt;mockito-core&lt;/artifactId&gt;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&lt;version&gt;5.5.0&lt;/version&gt;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&lt;scope&gt;test&lt;/scope&gt;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&lt;/dependency&gt;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&lt;dependency&gt;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&lt;groupId&gt;org.mockito&lt;/groupId&gt;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&lt;artifactId&gt;mockito-junit-jupiter&lt;/artifactId&gt;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&lt;version&gt;5.5.0&lt;/version&gt;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&lt;scope&gt;test&lt;/scope&gt;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&lt;/dependency&gt;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&lt;dependency&gt;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&lt;groupId&gt;org.slf4j&lt;/groupId&gt;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&lt;artifactId&gt;slf4j-api&lt;/artifactId&gt;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&lt;version&gt;2.0.9&lt;/version&gt;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&lt;/dependency&gt;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&lt;dependency&gt;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&lt;groupId&gt;ch.qos.logback&lt;/groupId&gt;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&lt;artifactId&gt;logback-classic&lt;/artifactId&gt;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&lt;version&gt;1.4.11&lt;/version&gt;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&lt;/dependency&gt;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&lt;/dependencies&gt;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&lt;/project&gt;</w:t>
      </w:r>
    </w:p>
    <w:p w14:paraId="11D56CB8">
      <w:pPr>
        <w:pStyle w:val="3"/>
      </w:pPr>
      <w:r>
        <w:t>Proof of Execution</w:t>
      </w:r>
    </w:p>
    <w:p w14:paraId="5A71EEA4">
      <w:r>
        <w:br w:type="textWrapping"/>
      </w:r>
      <w:r>
        <w:br w:type="textWrapping"/>
      </w:r>
      <w:r>
        <w:drawing>
          <wp:inline distT="0" distB="0" distL="114300" distR="114300">
            <wp:extent cx="5486400" cy="3849370"/>
            <wp:effectExtent l="0" t="0" r="0" b="6350"/>
            <wp:docPr id="1" name="Picture 1" descr="Screenshot 2026-07-11 234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11 2340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 w14:paraId="370B4989">
      <w:r>
        <w:br w:type="page"/>
      </w:r>
    </w:p>
    <w:p w14:paraId="78238EB3">
      <w:pPr>
        <w:pStyle w:val="2"/>
      </w:pPr>
      <w:r>
        <w:t>JUnit Exercise 3: Assertions in JUnit</w:t>
      </w:r>
    </w:p>
    <w:p w14:paraId="44956094">
      <w:pPr>
        <w:pStyle w:val="3"/>
      </w:pPr>
      <w:r>
        <w:t>File: AssertionsTest.java</w:t>
      </w:r>
    </w:p>
    <w:p w14:paraId="78C22D3A">
      <w:r>
        <w:rPr>
          <w:rFonts w:ascii="Courier New" w:hAnsi="Courier New"/>
          <w:sz w:val="20"/>
        </w:rPr>
        <w:t>@Test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void testAssertionsAndAAA()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Arrange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String expectedValue = "Cognizant";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String actualValue = "Cognizant";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int[] expectedArray = {1, 2, 3};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int[] actualArray = {1, 2, 3};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Act &amp; Assert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assertEquals(expectedValue, actualValue, "Strings should be equal");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assertNotEquals("Java", actualValue, "Strings should not match");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assertTrue(5 &gt; 3, "Condition should be true");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assertFalse(3 &gt; 5, "Condition should be false");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assertNull(null, "Object should be null");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assertNotNull(actualValue, "Object should not be null");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assertArrayEquals(expectedArray, actualArray, "Arrays should match exactly");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516D15E0">
      <w:pPr>
        <w:pStyle w:val="3"/>
      </w:pPr>
      <w:r>
        <w:t>Proof of Execution</w:t>
      </w:r>
    </w:p>
    <w:p w14:paraId="2D2205C6">
      <w:r>
        <w:drawing>
          <wp:inline distT="0" distB="0" distL="114300" distR="114300">
            <wp:extent cx="3740785" cy="5111115"/>
            <wp:effectExtent l="0" t="0" r="8255" b="9525"/>
            <wp:docPr id="3" name="Picture 3" descr="Screenshot 2026-07-11 234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11 2346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10A84A8C">
      <w:r>
        <w:br w:type="page"/>
      </w:r>
    </w:p>
    <w:p w14:paraId="7A0172E9">
      <w:pPr>
        <w:pStyle w:val="2"/>
      </w:pPr>
      <w:r>
        <w:t>JUnit Exercise 4: AAA Pattern, Fixtures, Setup &amp; Teardown</w:t>
      </w:r>
    </w:p>
    <w:p w14:paraId="5A93B278">
      <w:pPr>
        <w:pStyle w:val="3"/>
      </w:pPr>
      <w:r>
        <w:t>File: AssertionsTest.java</w:t>
      </w:r>
    </w:p>
    <w:p w14:paraId="27C8B4C3">
      <w:r>
        <w:rPr>
          <w:rFonts w:ascii="Courier New" w:hAnsi="Courier New"/>
          <w:sz w:val="20"/>
        </w:rPr>
        <w:t>@BeforeAll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static void setupAll() { System.out.println("Test Fixture: Running once before all tests");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@BeforeEach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void setUp() { System.out.println("Test Fixture: Setting up before each test");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@AfterEach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void tearDown() { System.out.println("Test Fixture: Tearing down after each test");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@AfterAll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static void tearDownAll() { System.out.println("Test Fixture: Running once after all tests"); }</w:t>
      </w:r>
    </w:p>
    <w:p w14:paraId="5A10E7C7">
      <w:pPr>
        <w:pStyle w:val="3"/>
      </w:pPr>
      <w:r>
        <w:t>Proof of Execution</w:t>
      </w:r>
    </w:p>
    <w:p w14:paraId="79F54AF1">
      <w:r>
        <w:rPr>
          <w:rFonts w:hint="default"/>
          <w:lang w:val="en-US"/>
        </w:rPr>
        <w:drawing>
          <wp:inline distT="0" distB="0" distL="114300" distR="114300">
            <wp:extent cx="5486400" cy="3252470"/>
            <wp:effectExtent l="0" t="0" r="0" b="8890"/>
            <wp:docPr id="6" name="Picture 6" descr="Screenshot 2026-07-11 235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7-11 2354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54E6">
      <w:r>
        <w:br w:type="textWrapping"/>
      </w:r>
      <w:r>
        <w:br w:type="textWrapping"/>
      </w:r>
    </w:p>
    <w:p w14:paraId="7D6B738E">
      <w:r>
        <w:br w:type="page"/>
      </w:r>
    </w:p>
    <w:p w14:paraId="33D05D25">
      <w:pPr>
        <w:pStyle w:val="2"/>
      </w:pPr>
      <w:r>
        <w:t>Mockito Exercise 1: Mocking and Stubbing</w:t>
      </w:r>
    </w:p>
    <w:p w14:paraId="42CCBE48">
      <w:pPr>
        <w:pStyle w:val="3"/>
      </w:pPr>
      <w:r>
        <w:t>File: MyServiceTest.java</w:t>
      </w:r>
    </w:p>
    <w:p w14:paraId="576FC116">
      <w:r>
        <w:rPr>
          <w:rFonts w:ascii="Courier New" w:hAnsi="Courier New"/>
          <w:sz w:val="20"/>
        </w:rPr>
        <w:t>@Test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void testMockingAndStubbing()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Arrange: Stub the mock to return a specific value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when(externalApiMock.getData()).thenReturn("Mocked Database Response");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Act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String result = myService.fetchData();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Assert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assertEquals("Mocked Database Response", result);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0FE27A54">
      <w:pPr>
        <w:pStyle w:val="3"/>
      </w:pPr>
      <w:r>
        <w:t>Proof of Execution</w:t>
      </w:r>
    </w:p>
    <w:p w14:paraId="7754BBC3">
      <w:r>
        <w:br w:type="textWrapping"/>
      </w:r>
      <w:r>
        <w:br w:type="textWrapping"/>
      </w:r>
      <w:r>
        <w:drawing>
          <wp:inline distT="0" distB="0" distL="114300" distR="114300">
            <wp:extent cx="5486400" cy="3472180"/>
            <wp:effectExtent l="0" t="0" r="0" b="2540"/>
            <wp:docPr id="7" name="Picture 7" descr="Screenshot 2026-07-11 235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7-11 2355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 w14:paraId="3F6FD538">
      <w:r>
        <w:br w:type="page"/>
      </w:r>
    </w:p>
    <w:p w14:paraId="2F2B10E1">
      <w:pPr>
        <w:pStyle w:val="2"/>
      </w:pPr>
      <w:r>
        <w:t>Mockito Exercise 2: Verifying Interactions</w:t>
      </w:r>
    </w:p>
    <w:p w14:paraId="6E62C879">
      <w:pPr>
        <w:pStyle w:val="3"/>
      </w:pPr>
      <w:r>
        <w:t>File: MyServiceTest.java</w:t>
      </w:r>
    </w:p>
    <w:p w14:paraId="32B866C7">
      <w:r>
        <w:rPr>
          <w:rFonts w:ascii="Courier New" w:hAnsi="Courier New"/>
          <w:sz w:val="20"/>
        </w:rPr>
        <w:t>@Test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void testVerifyingInteractions()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Arrange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String inputData = "Test Payload";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when(externalApiMock.processData(inputData)).thenReturn(true);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Act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boolean isProcessed = myService.sendData(inputData);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Assert &amp; Verify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assertTrue(isProcessed);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Verify that the external API was called exactly once with the specific parameter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verify(externalApiMock, times(1)).processData(inputData);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Verify no other methods were called on this mock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verifyNoMoreInteractions(externalApiMock);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75FD31C4">
      <w:pPr>
        <w:pStyle w:val="3"/>
      </w:pPr>
      <w:r>
        <w:t>Proof of Execution</w:t>
      </w:r>
    </w:p>
    <w:p w14:paraId="6650016E">
      <w:r>
        <w:br w:type="textWrapping"/>
      </w:r>
      <w:r>
        <w:br w:type="textWrapping"/>
      </w:r>
      <w:r>
        <w:drawing>
          <wp:inline distT="0" distB="0" distL="114300" distR="114300">
            <wp:extent cx="5486400" cy="3326130"/>
            <wp:effectExtent l="0" t="0" r="0" b="11430"/>
            <wp:docPr id="8" name="Picture 8" descr="Screenshot 2026-07-11 235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7-11 2355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 w14:paraId="7282D95B">
      <w:r>
        <w:br w:type="page"/>
      </w:r>
    </w:p>
    <w:p w14:paraId="740876C0">
      <w:pPr>
        <w:pStyle w:val="2"/>
      </w:pPr>
      <w:r>
        <w:t>SLF4J Exercise 1: Logging Error Messages and Warning Levels</w:t>
      </w:r>
    </w:p>
    <w:p w14:paraId="5C3E7C77">
      <w:pPr>
        <w:pStyle w:val="3"/>
      </w:pPr>
      <w:r>
        <w:t>File: LoggingExample.java</w:t>
      </w:r>
    </w:p>
    <w:p w14:paraId="1E9AA3E3">
      <w:r>
        <w:rPr>
          <w:rFonts w:ascii="Courier New" w:hAnsi="Courier New"/>
          <w:sz w:val="20"/>
        </w:rPr>
        <w:t>public static void main(String[] args)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Exercise 1: Logging Error Messages and Warning Levels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logger.warn("This is a WARNING level message: Application memory is running low.");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try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int result = 10 / 0;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 catch (ArithmeticException 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logger.error("This is an ERROR level message: Arithmetic exception occurred.", e);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logger.info("Application execution completed.");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1AE5FB75">
      <w:pPr>
        <w:pStyle w:val="3"/>
      </w:pPr>
      <w:r>
        <w:t>Proof of Execution</w:t>
      </w:r>
    </w:p>
    <w:p w14:paraId="2BBA2FA8">
      <w:r>
        <w:br w:type="textWrapping"/>
      </w:r>
      <w:r>
        <w:br w:type="textWrapping"/>
      </w:r>
      <w:r>
        <w:drawing>
          <wp:inline distT="0" distB="0" distL="114300" distR="114300">
            <wp:extent cx="5486400" cy="4194810"/>
            <wp:effectExtent l="0" t="0" r="0" b="11430"/>
            <wp:docPr id="9" name="Picture 9" descr="Screenshot 2026-07-11 235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7-11 2356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 w14:paraId="1FA16E21">
      <w:pPr>
        <w:pStyle w:val="2"/>
      </w:pPr>
      <w:r>
        <w:t>Final Verification: Maven Lifecycle</w:t>
      </w:r>
    </w:p>
    <w:p w14:paraId="57F82E4B">
      <w:r>
        <w:t>Run "mvn clean test" in the terminal to verify the entire build.</w:t>
      </w:r>
    </w:p>
    <w:p w14:paraId="112316C5">
      <w:pPr>
        <w:pStyle w:val="3"/>
      </w:pPr>
      <w:r>
        <w:t>Proof of Build Success</w:t>
      </w:r>
    </w:p>
    <w:p w14:paraId="17D9D186">
      <w:bookmarkStart w:id="0" w:name="_GoBack"/>
      <w:r>
        <w:drawing>
          <wp:inline distT="0" distB="0" distL="114300" distR="114300">
            <wp:extent cx="5486400" cy="4025265"/>
            <wp:effectExtent l="0" t="0" r="0" b="13335"/>
            <wp:docPr id="2" name="Picture 2" descr="Screenshot 2026-07-11 235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11 2357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br w:type="textWrapping"/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BD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439</Words>
  <Characters>3832</Characters>
  <Lines>0</Lines>
  <Paragraphs>0</Paragraphs>
  <TotalTime>1</TotalTime>
  <ScaleCrop>false</ScaleCrop>
  <LinksUpToDate>false</LinksUpToDate>
  <CharactersWithSpaces>4683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kaviyavarshini s</cp:lastModifiedBy>
  <dcterms:modified xsi:type="dcterms:W3CDTF">2026-07-11T18:56:55Z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eyJoZGlkIjoiMDNmZjIzNmM4MGUwNjY3N2IxMDQ2NDE3ZTY5NDk3MGMiLCJ1c2VySWQiOiI1Njc1NTU3NzkwNDcifQ==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5992C0CD38014969ACBD6F9EEA75E39D_13</vt:lpwstr>
  </property>
</Properties>
</file>