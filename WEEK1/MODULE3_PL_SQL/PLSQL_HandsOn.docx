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8E317">
      <w:pPr>
        <w:pStyle w:val="36"/>
        <w:jc w:val="center"/>
      </w:pPr>
      <w:r>
        <w:t>Cognizant Deepskilling: PL/SQL Exercises</w:t>
      </w:r>
    </w:p>
    <w:p w14:paraId="15C08628">
      <w:pPr>
        <w:pStyle w:val="2"/>
      </w:pPr>
      <w:r>
        <w:t>Exercise 1: Control Structures</w:t>
      </w:r>
    </w:p>
    <w:p w14:paraId="553B8788">
      <w:r>
        <w:t>Scenario 1: Apply a 1% discount to loan interest rates for customers above 60 years old.</w:t>
      </w:r>
    </w:p>
    <w:p w14:paraId="2D4B10D3">
      <w:pPr>
        <w:pStyle w:val="4"/>
      </w:pPr>
      <w:r>
        <w:t>Ex1_Scenario1.sql</w:t>
      </w:r>
    </w:p>
    <w:p w14:paraId="3D88984F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DECLARE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CURSOR c_customers IS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SELECT c.CustomerID, l.LoanID, c.DOB, l.InterestRate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FROM Customers c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JOIN Loans l ON c.CustomerID = l.CustomerID;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v_age NUMBER;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BEGIN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FOR r IN c_customers LOOP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v_age := TRUNC(MONTHS_BETWEEN(SYSDATE, r.DOB) / 12);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v_age &gt; 60 THEN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UPDATE Loans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SET InterestRate = InterestRate - 1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WHERE LoanID = r.LoanID;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DBMS_OUTPUT.PUT_LINE('Discount applied for Customer: ' || r.CustomerID);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END IF;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END LOOP;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COMMIT;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END;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</w:t>
      </w:r>
    </w:p>
    <w:p w14:paraId="50124079">
      <w:pPr>
        <w:rPr>
          <w:rFonts w:hint="default" w:ascii="Courier New" w:hAnsi="Courier New"/>
          <w:sz w:val="20"/>
          <w:lang w:val="en-US"/>
        </w:rPr>
      </w:pPr>
      <w:r>
        <w:rPr>
          <w:rFonts w:hint="default" w:ascii="Courier New" w:hAnsi="Courier New"/>
          <w:sz w:val="20"/>
          <w:lang w:val="en-US"/>
        </w:rPr>
        <w:drawing>
          <wp:inline distT="0" distB="0" distL="114300" distR="114300">
            <wp:extent cx="5480685" cy="2592705"/>
            <wp:effectExtent l="0" t="0" r="5715" b="13335"/>
            <wp:docPr id="1" name="Picture 1" descr="Screenshot 2026-07-10 201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0 2016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BAC9">
      <w:r>
        <w:t>Scenario 2: Set a flag IsVIP to TRUE for customers with a balance over $10,000.</w:t>
      </w:r>
    </w:p>
    <w:p w14:paraId="69D98552">
      <w:pPr>
        <w:pStyle w:val="4"/>
      </w:pPr>
      <w:r>
        <w:t>Ex1_Scenario2.sql</w:t>
      </w:r>
    </w:p>
    <w:p w14:paraId="23D5054F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DECLARE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CURSOR c_customers IS SELECT CustomerID, Name, Balance FROM Customers;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v_isVIP BOOLEAN;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BEGIN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FOR r IN c_customers LOOP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r.Balance &gt; 10000 THEN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v_isVIP :=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DBMS_OUTPUT.PUT_LINE('Customer ' || r.Name || ' is VIP: TRUE');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ELSE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v_isVIP := FALSE;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DBMS_OUTPUT.PUT_LINE('Customer ' || r.Name || ' is VIP: FALSE');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END IF;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END LOOP;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END;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</w:t>
      </w:r>
    </w:p>
    <w:p w14:paraId="5EC4144C">
      <w:pPr>
        <w:rPr>
          <w:rFonts w:hint="default" w:ascii="Courier New" w:hAnsi="Courier New"/>
          <w:sz w:val="20"/>
          <w:lang w:val="en-US"/>
        </w:rPr>
      </w:pPr>
      <w:r>
        <w:rPr>
          <w:rFonts w:hint="default" w:ascii="Courier New" w:hAnsi="Courier New"/>
          <w:sz w:val="20"/>
          <w:lang w:val="en-US"/>
        </w:rPr>
        <w:drawing>
          <wp:inline distT="0" distB="0" distL="114300" distR="114300">
            <wp:extent cx="5481320" cy="3488690"/>
            <wp:effectExtent l="0" t="0" r="5080" b="1270"/>
            <wp:docPr id="2" name="Picture 2" descr="Screenshot 2026-07-10 20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0 2017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5A2D">
      <w:r>
        <w:t>Scenario 3: Send reminders to customers whose loans are due within the next 30 days.</w:t>
      </w:r>
    </w:p>
    <w:p w14:paraId="107B2C25">
      <w:pPr>
        <w:pStyle w:val="4"/>
      </w:pPr>
      <w:r>
        <w:t>Ex1_Scenario3.sql</w:t>
      </w:r>
    </w:p>
    <w:p w14:paraId="2EDF66B9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DECLARE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CURSOR c_due_loans IS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SELECT c.Name, l.LoanID, l.EndDate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FROM Customers c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JOIN Loans l ON c.CustomerID = l.CustomerID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WHERE l.EndDate BETWEEN SYSDATE AND SYSDATE + 30;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BEGIN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FOR r IN c_due_loans LOOP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DBMS_OUTPUT.PUT_LINE('Reminder: Customer ' || r.Name ||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         ' has a loan (ID: ' || r.LoanID ||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         ') due on ' || TO_CHAR(r.EndDate, 'YYYY-MM-DD'));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END LOOP;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END;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</w:t>
      </w:r>
    </w:p>
    <w:p w14:paraId="71B57801">
      <w:pPr>
        <w:rPr>
          <w:rFonts w:hint="default" w:ascii="Courier New" w:hAnsi="Courier New"/>
          <w:sz w:val="20"/>
          <w:lang w:val="en-US"/>
        </w:rPr>
      </w:pPr>
      <w:r>
        <w:rPr>
          <w:rFonts w:hint="default" w:ascii="Courier New" w:hAnsi="Courier New"/>
          <w:sz w:val="20"/>
          <w:lang w:val="en-US"/>
        </w:rPr>
        <w:drawing>
          <wp:inline distT="0" distB="0" distL="114300" distR="114300">
            <wp:extent cx="5483225" cy="3498850"/>
            <wp:effectExtent l="0" t="0" r="3175" b="6350"/>
            <wp:docPr id="3" name="Picture 3" descr="Screenshot 2026-07-10 201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0 2017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8ACD">
      <w:pPr>
        <w:pStyle w:val="2"/>
      </w:pPr>
      <w:r>
        <w:t>Exercise 3: Stored Procedures</w:t>
      </w:r>
    </w:p>
    <w:p w14:paraId="31661764">
      <w:r>
        <w:t>Scenario 1: Process monthly interest for all savings accounts (1% interest).</w:t>
      </w:r>
    </w:p>
    <w:p w14:paraId="5423C766">
      <w:pPr>
        <w:pStyle w:val="4"/>
      </w:pPr>
      <w:r>
        <w:t>Ex3_Scenario1.sql</w:t>
      </w:r>
    </w:p>
    <w:p w14:paraId="430C676E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CREATE OR REPLACE PROCEDURE ProcessMonthlyInterest IS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BEGIN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UPDATE Accounts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SET Balance = Balance + (Balance * 0.01)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WHERE AccountType = 'Savings';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DBMS_OUTPUT.PUT_LINE('Monthly interest processed for all Savings accounts.');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COMMIT;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END;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-- To Execute: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-- EXEC ProcessMonthlyInterest;</w:t>
      </w:r>
    </w:p>
    <w:p w14:paraId="0D185BCB">
      <w:pPr>
        <w:rPr>
          <w:rFonts w:hint="default" w:ascii="Courier New" w:hAnsi="Courier New"/>
          <w:sz w:val="20"/>
          <w:lang w:val="en-US"/>
        </w:rPr>
      </w:pPr>
      <w:r>
        <w:rPr>
          <w:rFonts w:hint="default" w:ascii="Courier New" w:hAnsi="Courier New"/>
          <w:sz w:val="20"/>
          <w:lang w:val="en-US"/>
        </w:rPr>
        <w:drawing>
          <wp:inline distT="0" distB="0" distL="114300" distR="114300">
            <wp:extent cx="5478780" cy="3470910"/>
            <wp:effectExtent l="0" t="0" r="7620" b="3810"/>
            <wp:docPr id="4" name="Picture 4" descr="Screenshot 2026-07-10 202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10 2020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1C33">
      <w:r>
        <w:t>Scenario 2: Implement a bonus scheme for employees based on their performance/department.</w:t>
      </w:r>
    </w:p>
    <w:p w14:paraId="792FFD8B">
      <w:pPr>
        <w:pStyle w:val="4"/>
      </w:pPr>
      <w:r>
        <w:t>Ex3_Scenario2.sql</w:t>
      </w:r>
    </w:p>
    <w:p w14:paraId="1FE774B6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CREATE OR REPLACE PROCEDURE UpdateEmployeeBonus (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p_department IN VARCHAR2,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p_bonus_percent IN NUMBER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 IS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BEGIN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UPDATE Employees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SET Salary = Salary + (Salary * (p_bonus_percent / 100))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WHERE Department = p_department;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DBMS_OUTPUT.PUT_LINE('Bonus of ' || p_bonus_percent ||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     '% applied to department: ' || p_department);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COMMIT;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END;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-- To Execute: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-- EXEC UpdateEmployeeBonus('IT', 5);</w:t>
      </w:r>
    </w:p>
    <w:p w14:paraId="1C19A199">
      <w:pPr>
        <w:rPr>
          <w:rFonts w:hint="default" w:ascii="Courier New" w:hAnsi="Courier New"/>
          <w:sz w:val="20"/>
          <w:lang w:val="en-US"/>
        </w:rPr>
      </w:pPr>
      <w:r>
        <w:rPr>
          <w:rFonts w:hint="default" w:ascii="Courier New" w:hAnsi="Courier New"/>
          <w:sz w:val="20"/>
          <w:lang w:val="en-US"/>
        </w:rPr>
        <w:drawing>
          <wp:inline distT="0" distB="0" distL="114300" distR="114300">
            <wp:extent cx="5476875" cy="3439795"/>
            <wp:effectExtent l="0" t="0" r="9525" b="4445"/>
            <wp:docPr id="5" name="Picture 5" descr="Screenshot 2026-07-10 20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10 2022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B227">
      <w:r>
        <w:t>Scenario 3: Transfer funds between accounts checking sufficient balance.</w:t>
      </w:r>
    </w:p>
    <w:p w14:paraId="4546CAC1">
      <w:pPr>
        <w:pStyle w:val="4"/>
      </w:pPr>
      <w:r>
        <w:t>Ex3_Scenario3.sql</w:t>
      </w:r>
    </w:p>
    <w:p w14:paraId="70ED46CE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CREATE OR REPLACE PROCEDURE TransferFunds (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p_from_account IN NUMBER,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p_to_account IN NUMBER,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p_amount IN NUMBER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 IS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v_balance NUMBER;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BEGIN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-- Check balance of the source account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SELECT Balance INTO v_balance FROM Accounts WHERE AccountID = p_from_account;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v_balance &gt;= p_amount THEN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-- Deduct from source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UPDATE Accounts SET Balance = Balance - p_amount WHERE AccountID = p_from_account;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-- Add to destination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UPDATE Accounts SET Balance = Balance + p_amount WHERE AccountID = p_to_account;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DBMS_OUTPUT.PUT_LINE('Transfer of $' || p_amount || ' successful.');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COMMIT;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ELSE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DBMS_OUTPUT.PUT_LINE('Error: Insufficient funds for transfer.');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END IF;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EXCEPTION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WHEN NO_DATA_FOUND THEN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DBMS_OUTPUT.PUT_LINE('Error: Invalid Account ID provided.');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END;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/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-- To Execute: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-- EXEC TransferFunds(1, 2, 500);</w:t>
      </w:r>
    </w:p>
    <w:p w14:paraId="1F1F015C">
      <w:pPr>
        <w:rPr>
          <w:rFonts w:hint="default" w:ascii="Courier New" w:hAnsi="Courier New"/>
          <w:sz w:val="20"/>
          <w:lang w:val="en-US"/>
        </w:rPr>
      </w:pPr>
      <w:bookmarkStart w:id="0" w:name="_GoBack"/>
      <w:r>
        <w:rPr>
          <w:rFonts w:hint="default" w:ascii="Courier New" w:hAnsi="Courier New"/>
          <w:sz w:val="20"/>
          <w:lang w:val="en-US"/>
        </w:rPr>
        <w:drawing>
          <wp:inline distT="0" distB="0" distL="114300" distR="114300">
            <wp:extent cx="5480050" cy="3427730"/>
            <wp:effectExtent l="0" t="0" r="6350" b="1270"/>
            <wp:docPr id="6" name="Picture 6" descr="Screenshot 2026-07-10 202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10 2023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0034A20">
      <w:pPr>
        <w:jc w:val="center"/>
      </w:pPr>
      <w:r>
        <w:rPr>
          <w:b/>
          <w:color w:val="C80000"/>
          <w:sz w:val="28"/>
        </w:rPr>
        <w:br w:type="textWrapping"/>
      </w:r>
      <w:r>
        <w:rPr>
          <w:b/>
          <w:color w:val="C80000"/>
          <w:sz w:val="28"/>
        </w:rPr>
        <w:br w:type="textWrapping"/>
      </w:r>
      <w:r>
        <w:rPr>
          <w:b/>
          <w:color w:val="C80000"/>
          <w:sz w:val="28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5B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491</Words>
  <Characters>2948</Characters>
  <Lines>0</Lines>
  <Paragraphs>0</Paragraphs>
  <TotalTime>11</TotalTime>
  <ScaleCrop>false</ScaleCrop>
  <LinksUpToDate>false</LinksUpToDate>
  <CharactersWithSpaces>3832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kaviyavarshini s</cp:lastModifiedBy>
  <dcterms:modified xsi:type="dcterms:W3CDTF">2026-07-10T17:09:58Z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660859F8DFF3487A80970C2FCB35F8F2_13</vt:lpwstr>
  </property>
</Properties>
</file>